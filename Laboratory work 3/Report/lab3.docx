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МИНОБРНАУКИ РОССИИ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Вычислительной Техники</w:t>
      </w:r>
    </w:p>
    <w:p w:rsidR="00304CD2" w:rsidRDefault="00304CD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304CD2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304CD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tabs>
          <w:tab w:val="left" w:pos="709"/>
        </w:tabs>
        <w:spacing w:line="31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</w:t>
      </w:r>
      <w:r w:rsidR="00E713CD"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  <w:t>Ё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Т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№3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>
        <w:rPr>
          <w:rFonts w:ascii="Times New Roman" w:eastAsia="Times New Roman" w:hAnsi="Times New Roman"/>
          <w:b/>
          <w:sz w:val="28"/>
          <w:szCs w:val="28"/>
        </w:rPr>
        <w:t>Введение в искусственный интеллект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304CD2" w:rsidRDefault="005C55E6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 xml:space="preserve">Тема: </w:t>
      </w:r>
      <w:bookmarkStart w:id="1" w:name="_Hlk122120033"/>
      <w:r>
        <w:rPr>
          <w:rFonts w:ascii="Times New Roman" w:eastAsia="Times New Roman" w:hAnsi="Times New Roman" w:cs="Times New Roman"/>
          <w:b/>
          <w:sz w:val="28"/>
          <w:szCs w:val="28"/>
        </w:rPr>
        <w:t>Изучение основных возможностей и базовых команд среды CLIPS. Разработка демонстрационной экспертной системы</w:t>
      </w:r>
      <w:bookmarkEnd w:id="1"/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83"/>
        <w:gridCol w:w="2391"/>
        <w:gridCol w:w="2655"/>
      </w:tblGrid>
      <w:tr w:rsidR="00304CD2">
        <w:trPr>
          <w:trHeight w:val="614"/>
        </w:trPr>
        <w:tc>
          <w:tcPr>
            <w:tcW w:w="2206" w:type="pct"/>
            <w:vAlign w:val="bottom"/>
          </w:tcPr>
          <w:p w:rsidR="00304CD2" w:rsidRDefault="005C55E6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9</w:t>
            </w:r>
            <w:r>
              <w:rPr>
                <w:sz w:val="28"/>
                <w:szCs w:val="28"/>
                <w:lang w:val="en-US" w:eastAsia="en-US"/>
              </w:rPr>
              <w:t>308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04CD2" w:rsidRDefault="00304CD2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 w:rsidR="00304CD2" w:rsidRDefault="005C55E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Степовик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В.С.</w:t>
            </w:r>
          </w:p>
          <w:p w:rsidR="00304CD2" w:rsidRDefault="005C55E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Соболев М.С.</w:t>
            </w:r>
          </w:p>
          <w:p w:rsidR="00304CD2" w:rsidRDefault="005C55E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Аюпов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Р. Н.</w:t>
            </w:r>
          </w:p>
        </w:tc>
      </w:tr>
      <w:tr w:rsidR="00304CD2">
        <w:trPr>
          <w:trHeight w:val="614"/>
        </w:trPr>
        <w:tc>
          <w:tcPr>
            <w:tcW w:w="2206" w:type="pct"/>
            <w:vAlign w:val="bottom"/>
          </w:tcPr>
          <w:p w:rsidR="00304CD2" w:rsidRDefault="005C55E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304CD2" w:rsidRDefault="00304CD2">
            <w:pPr>
              <w:spacing w:line="256" w:lineRule="auto"/>
              <w:rPr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 w:rsidR="00304CD2" w:rsidRDefault="005C55E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Родионов С.В.</w:t>
            </w:r>
          </w:p>
        </w:tc>
      </w:tr>
    </w:tbl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04CD2" w:rsidRDefault="00304CD2">
      <w:pPr>
        <w:widowControl w:val="0"/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04CD2" w:rsidRDefault="00304CD2">
      <w:pPr>
        <w:widowControl w:val="0"/>
        <w:spacing w:before="4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04CD2" w:rsidRDefault="005C55E6">
      <w:pPr>
        <w:widowControl w:val="0"/>
        <w:spacing w:before="88" w:line="240" w:lineRule="auto"/>
        <w:ind w:left="486" w:right="50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304CD2" w:rsidRDefault="005C55E6">
      <w:pPr>
        <w:widowControl w:val="0"/>
        <w:spacing w:before="138" w:line="240" w:lineRule="auto"/>
        <w:ind w:left="494" w:right="4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sdt>
        <w:sdtPr>
          <w:id w:val="1"/>
          <w:showingPlcHdr/>
          <w:docPartObj>
            <w:docPartGallery w:val="Table of Contents"/>
            <w:docPartUnique/>
          </w:docPartObj>
        </w:sdtPr>
        <w:sdtContent/>
      </w:sdt>
    </w:p>
    <w:p w:rsidR="00304CD2" w:rsidRDefault="005C55E6" w:rsidP="005C55E6">
      <w:pPr>
        <w:widowControl w:val="0"/>
        <w:spacing w:before="138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04CD2" w:rsidRDefault="005C55E6">
      <w:pPr>
        <w:pStyle w:val="1"/>
        <w:widowControl w:val="0"/>
        <w:spacing w:before="138"/>
        <w:ind w:right="48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ms2r83ugqv1b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Цель работы</w:t>
      </w:r>
    </w:p>
    <w:p w:rsidR="00304CD2" w:rsidRDefault="005C55E6">
      <w:pPr>
        <w:widowControl w:val="0"/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основных возможностей и базовых команд среды CLIPS. Разработка демонстрационной экспертной системы.</w:t>
      </w:r>
    </w:p>
    <w:p w:rsidR="00304CD2" w:rsidRDefault="005C55E6">
      <w:pPr>
        <w:pStyle w:val="1"/>
        <w:widowControl w:val="0"/>
        <w:spacing w:before="138"/>
        <w:ind w:right="48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n5bdu6sh1tsv" w:colFirst="0" w:colLast="0"/>
      <w:bookmarkEnd w:id="3"/>
      <w:r>
        <w:rPr>
          <w:rFonts w:ascii="Times New Roman" w:eastAsia="Times New Roman" w:hAnsi="Times New Roman" w:cs="Times New Roman"/>
          <w:b/>
          <w:sz w:val="32"/>
          <w:szCs w:val="32"/>
        </w:rPr>
        <w:t>Порядок выполнения работы</w:t>
      </w:r>
    </w:p>
    <w:p w:rsidR="00304CD2" w:rsidRDefault="005C55E6">
      <w:pPr>
        <w:numPr>
          <w:ilvl w:val="0"/>
          <w:numId w:val="1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базовых команд и конструкций CLIPS.</w:t>
      </w:r>
    </w:p>
    <w:p w:rsidR="00304CD2" w:rsidRDefault="005C55E6">
      <w:pPr>
        <w:spacing w:before="24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Запустить систему CLIPS (файл clipswin.exe). Активизировать окно просмотра текущего списка фактов (подпункт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пункта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главного меню). Выполнить следующую последовательность действий, фиксируя после каждого шага состояние списка фактов:</w:t>
      </w:r>
    </w:p>
    <w:p w:rsidR="00304CD2" w:rsidRDefault="005C55E6">
      <w:pPr>
        <w:numPr>
          <w:ilvl w:val="0"/>
          <w:numId w:val="2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Сбросить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систему в исходное состояние командой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4CD2" w:rsidRDefault="005C55E6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 начальную установку командой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или комбинацией клавиш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Ctrl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-E;</w:t>
      </w:r>
    </w:p>
    <w:p w:rsidR="00304CD2" w:rsidRDefault="005C55E6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Ввести 3 любых упорядоченных факта командой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например: CLIPS&gt;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(n n) (m m) (p p));</w:t>
      </w:r>
    </w:p>
    <w:p w:rsidR="00304CD2" w:rsidRDefault="005C55E6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Повторно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выполнить сброс командой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4CD2" w:rsidRDefault="005C55E6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Установить 3 ранее вводимых упорядоченных факта в качестве исходных фактов, используя конструкцию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deffacts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4CD2" w:rsidRDefault="005C55E6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Выполнить сброс командой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304CD2" w:rsidRDefault="005C55E6">
      <w:pPr>
        <w:spacing w:before="24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 Активизировать дополнительно окно просмотра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агенды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(подпункт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Agenda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пункта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главного меню). Выполнить следующую последовательность действий, фиксируя после каждого шага состояния списка фактов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агенды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04CD2" w:rsidRDefault="005C55E6">
      <w:pPr>
        <w:numPr>
          <w:ilvl w:val="0"/>
          <w:numId w:val="3"/>
        </w:numPr>
        <w:spacing w:before="240" w:line="24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конструкцию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defrule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ввести три правила, такие, что антецеденты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первых двух правил сопоставляются с комбинацией фактов, заданных ранее конструкцией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deffacts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консеквенты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этих правил добавляют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новые факты, сопоставляемые с антецедентом третьего правила. Пусть, например, X, Y и Z – факты, заданные конструкцией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deffacts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Тогда структура вводимых правил может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быть представлена следующим образом: X&amp;Y =&gt;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V;  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&amp;Z =&gt; W;  V&amp;W =&gt; U;</w:t>
      </w:r>
    </w:p>
    <w:p w:rsidR="00304CD2" w:rsidRDefault="005C55E6">
      <w:pPr>
        <w:numPr>
          <w:ilvl w:val="0"/>
          <w:numId w:val="3"/>
        </w:numPr>
        <w:spacing w:line="240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Выполнить по шагам активизацию правил (используя «горячую» комбинацию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Ctrl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-T).</w:t>
      </w:r>
    </w:p>
    <w:p w:rsidR="00304CD2" w:rsidRDefault="00304CD2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numPr>
          <w:ilvl w:val="0"/>
          <w:numId w:val="1"/>
        </w:numPr>
        <w:spacing w:before="120" w:line="240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демонстрационной экспертной системы.</w:t>
      </w:r>
    </w:p>
    <w:p w:rsidR="00304CD2" w:rsidRDefault="005C55E6">
      <w:pPr>
        <w:spacing w:before="12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 Предложить предметную область демонстрационной экспертной системы. Пример описания предметной области: ЭС должна вырабатывать рекомендации студенту накануне зачета и иметь четыре входные переменные («число дней до зачета», «количество несделанных лабораторных работ (в %)», «температура на улице» и «наличие осадков»), две промежуточные («свободное время» и «погода») и выходную переменную («рекомендуемые действия»). Диаграмма зависимости переменных показана на рис. 1, в скобках указаны возможные имена переменных.</w:t>
      </w:r>
    </w:p>
    <w:p w:rsidR="00304CD2" w:rsidRDefault="005C55E6">
      <w:pPr>
        <w:spacing w:before="120" w:line="24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433445" cy="1889760"/>
            <wp:effectExtent l="0" t="0" r="14605" b="1524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8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Диаграмма зависимости переменных для примера</w:t>
      </w:r>
    </w:p>
    <w:p w:rsidR="00304CD2" w:rsidRDefault="005C55E6">
      <w:pPr>
        <w:spacing w:before="12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Сформировать, пользуясь редактором CLIPS, базу знаний демонстрационной ЭС и сохранить ее в файле rulebase.clp. Общее количество правил в БЗ должно быть не менее 25. Количество значений переменных должно выбираться таким образом, чтобы БЗ отвечала требованию полноты, т.е. содержала правила, соответствующие любым сочетаниям значений переменных в левых частях правил. Например, для приведенной выше предметной области, если переменная «свободное время» имеет 3 значения («отсутствует», «мало» и «много»), а переменная «погода» – 2 значения («плохая» и «хорошая»), то максимальное число правил для определения переменной «действие» будет равно 6.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 качестве примера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используйте фрагмент базы знаний, содержащийся в файле rulebase.clp.</w:t>
      </w:r>
    </w:p>
    <w:p w:rsidR="00304CD2" w:rsidRDefault="005C55E6">
      <w:pPr>
        <w:spacing w:before="12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2.3 Для активизации ЭС в среде CLIPS используйте пакетный файл Run_Lab_3.bat, который может быть запущен с использованием пункта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меню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304CD2" w:rsidRDefault="005C55E6">
      <w:pPr>
        <w:spacing w:before="12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2.4 Протестировать ЭС на различных комбинациях входных значений в пошаговом режиме. Продемонстрировать работу ЭС преподавателю.</w:t>
      </w:r>
    </w:p>
    <w:p w:rsidR="005C55E6" w:rsidRPr="005C55E6" w:rsidRDefault="005C55E6" w:rsidP="005C55E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55E6">
        <w:rPr>
          <w:rFonts w:ascii="Times New Roman" w:hAnsi="Times New Roman" w:cs="Times New Roman"/>
          <w:b/>
          <w:bCs/>
          <w:sz w:val="28"/>
          <w:szCs w:val="28"/>
        </w:rPr>
        <w:t>Распределение обязанностей</w:t>
      </w:r>
    </w:p>
    <w:p w:rsidR="005C55E6" w:rsidRPr="005C55E6" w:rsidRDefault="005C55E6" w:rsidP="005C55E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C55E6">
        <w:rPr>
          <w:rFonts w:ascii="Times New Roman" w:hAnsi="Times New Roman" w:cs="Times New Roman"/>
          <w:bCs/>
          <w:sz w:val="28"/>
          <w:szCs w:val="28"/>
        </w:rPr>
        <w:t>Аюпов</w:t>
      </w:r>
      <w:proofErr w:type="spellEnd"/>
      <w:r w:rsidRPr="005C55E6">
        <w:rPr>
          <w:rFonts w:ascii="Times New Roman" w:hAnsi="Times New Roman" w:cs="Times New Roman"/>
          <w:bCs/>
          <w:sz w:val="28"/>
          <w:szCs w:val="28"/>
        </w:rPr>
        <w:t xml:space="preserve"> Ренат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изучение основных возможностей, базовых команд и функций среды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CLIPS</w:t>
      </w:r>
      <w:r w:rsidRPr="005C55E6"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разработка демонстрационной экспертной системы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выполнение демонстрационного задания, изучение данных об предметной области, окончательное формирование и сбор правил ЭС в среде </w:t>
      </w:r>
      <w:r w:rsidR="001337D0">
        <w:rPr>
          <w:rFonts w:ascii="Times New Roman" w:hAnsi="Times New Roman" w:cs="Times New Roman"/>
          <w:bCs/>
          <w:sz w:val="28"/>
          <w:szCs w:val="28"/>
          <w:lang w:val="en-US"/>
        </w:rPr>
        <w:t>CLIPS</w:t>
      </w:r>
      <w:r w:rsidRPr="005C55E6">
        <w:rPr>
          <w:rFonts w:ascii="Times New Roman" w:hAnsi="Times New Roman" w:cs="Times New Roman"/>
          <w:bCs/>
          <w:sz w:val="28"/>
          <w:szCs w:val="28"/>
        </w:rPr>
        <w:t>.</w:t>
      </w:r>
    </w:p>
    <w:p w:rsidR="005C55E6" w:rsidRPr="005C55E6" w:rsidRDefault="005C55E6" w:rsidP="005C55E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55E6">
        <w:rPr>
          <w:rFonts w:ascii="Times New Roman" w:hAnsi="Times New Roman" w:cs="Times New Roman"/>
          <w:bCs/>
          <w:sz w:val="28"/>
          <w:szCs w:val="28"/>
        </w:rPr>
        <w:t xml:space="preserve">Соболев Матвей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изучение основных возможностей, базовых команд и функций среды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CLIPS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разработка демонстрационной экспертной системы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: формирование базы знаний ЭС, тестирование ЭС на наличие ошибок, для проверки корректности выходных данных, оформление результатов в форме отчёта</w:t>
      </w:r>
      <w:r w:rsidRPr="005C55E6">
        <w:rPr>
          <w:rFonts w:ascii="Times New Roman" w:hAnsi="Times New Roman" w:cs="Times New Roman"/>
          <w:bCs/>
          <w:sz w:val="28"/>
          <w:szCs w:val="28"/>
        </w:rPr>
        <w:t>.</w:t>
      </w:r>
    </w:p>
    <w:p w:rsidR="005C55E6" w:rsidRPr="005C55E6" w:rsidRDefault="005C55E6" w:rsidP="005C55E6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C55E6">
        <w:rPr>
          <w:rFonts w:ascii="Times New Roman" w:hAnsi="Times New Roman" w:cs="Times New Roman"/>
          <w:bCs/>
          <w:sz w:val="28"/>
          <w:szCs w:val="28"/>
        </w:rPr>
        <w:t>Степовик</w:t>
      </w:r>
      <w:proofErr w:type="spellEnd"/>
      <w:r w:rsidRPr="005C55E6">
        <w:rPr>
          <w:rFonts w:ascii="Times New Roman" w:hAnsi="Times New Roman" w:cs="Times New Roman"/>
          <w:bCs/>
          <w:sz w:val="28"/>
          <w:szCs w:val="28"/>
        </w:rPr>
        <w:t xml:space="preserve"> Виктор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изучение основных возможностей, базовых команд и функций среды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CLIPS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разработка демонстрационной экспертной системы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формирование базы знаний ЭС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разбор теории со средой разработки </w:t>
      </w:r>
      <w:r w:rsidR="001337D0">
        <w:rPr>
          <w:rFonts w:ascii="Times New Roman" w:hAnsi="Times New Roman" w:cs="Times New Roman"/>
          <w:bCs/>
          <w:sz w:val="28"/>
          <w:szCs w:val="28"/>
          <w:lang w:val="en-US"/>
        </w:rPr>
        <w:t>CLIPS</w:t>
      </w:r>
      <w:r w:rsidR="001337D0" w:rsidRPr="001337D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изучение примера «</w:t>
      </w:r>
      <w:proofErr w:type="spellStart"/>
      <w:r w:rsidR="001337D0">
        <w:rPr>
          <w:rFonts w:ascii="Times New Roman" w:hAnsi="Times New Roman" w:cs="Times New Roman"/>
          <w:bCs/>
          <w:sz w:val="28"/>
          <w:szCs w:val="28"/>
          <w:lang w:val="en-US"/>
        </w:rPr>
        <w:t>rulebase</w:t>
      </w:r>
      <w:proofErr w:type="spellEnd"/>
      <w:r w:rsidR="001337D0" w:rsidRPr="001337D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1337D0">
        <w:rPr>
          <w:rFonts w:ascii="Times New Roman" w:hAnsi="Times New Roman" w:cs="Times New Roman"/>
          <w:bCs/>
          <w:sz w:val="28"/>
          <w:szCs w:val="28"/>
          <w:lang w:val="en-US"/>
        </w:rPr>
        <w:t>CLP</w:t>
      </w:r>
      <w:r w:rsidR="001337D0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 w:rsidRPr="005C55E6">
        <w:rPr>
          <w:rFonts w:ascii="Times New Roman" w:hAnsi="Times New Roman" w:cs="Times New Roman"/>
          <w:bCs/>
          <w:sz w:val="28"/>
          <w:szCs w:val="28"/>
        </w:rPr>
        <w:t>.</w:t>
      </w:r>
    </w:p>
    <w:p w:rsidR="005C55E6" w:rsidRDefault="005C55E6" w:rsidP="005C55E6">
      <w:pPr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04CD2" w:rsidRDefault="005C55E6">
      <w:pPr>
        <w:pStyle w:val="1"/>
        <w:widowControl w:val="0"/>
        <w:spacing w:before="138"/>
        <w:ind w:right="481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nwav1jaqpvn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Ход работы</w:t>
      </w:r>
      <w:bookmarkStart w:id="5" w:name="_ghawyb88x5ra" w:colFirst="0" w:colLast="0"/>
      <w:bookmarkEnd w:id="5"/>
    </w:p>
    <w:p w:rsidR="00304CD2" w:rsidRDefault="005C55E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Запустим систему CLIPS и активизируем окно просмотра текущего списка фактов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2):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6445885" cy="1034415"/>
            <wp:effectExtent l="0" t="0" r="12065" b="1333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Запущенная система CLIPS</w:t>
      </w:r>
    </w:p>
    <w:p w:rsidR="00304CD2" w:rsidRDefault="00304CD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Pr="005C55E6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Сбросим систему в исходное состояние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3):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088255" cy="1488440"/>
            <wp:effectExtent l="0" t="0" r="17145" b="1651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Результат выполнения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</w:p>
    <w:p w:rsidR="00304CD2" w:rsidRDefault="005C55E6">
      <w:pPr>
        <w:spacing w:before="240" w:after="240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Выполним начальную установку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4):</w:t>
      </w:r>
    </w:p>
    <w:p w:rsidR="00304CD2" w:rsidRDefault="005C55E6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>
            <wp:extent cx="5159375" cy="1535430"/>
            <wp:effectExtent l="0" t="0" r="3175" b="762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Результат выполнения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Введем 3 упорядоченных факта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</w:t>
      </w:r>
      <w:proofErr w:type="spellEnd"/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5):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63160" cy="1489075"/>
            <wp:effectExtent l="0" t="0" r="8890" b="15875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 Результат выполнения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</w:t>
      </w:r>
      <w:proofErr w:type="spellEnd"/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Выполним сброс командой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6):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18923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6. Результат выполнения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</w:p>
    <w:p w:rsidR="00304CD2" w:rsidRDefault="00304CD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Установим 3 ранее вводимых упорядоченных факта в качестве исходных фактов, используя конструкцию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deffacts</w:t>
      </w:r>
      <w:proofErr w:type="spellEnd"/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7):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19304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Результат выполнения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deffacts</w:t>
      </w:r>
      <w:proofErr w:type="spellEnd"/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Выполним сброс командой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рис. 8):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19050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 Результат выполнения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reset</w:t>
      </w:r>
      <w:proofErr w:type="spellEnd"/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Активизируем дополнительно окно просмотра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агенды</w:t>
      </w:r>
      <w:proofErr w:type="spellEnd"/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9):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26289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Результат активизации окна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Agenda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</w:t>
      </w:r>
    </w:p>
    <w:p w:rsidR="00304CD2" w:rsidRDefault="005C55E6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Используя конструкцию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defrule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введем три правила, такие, что антецеденты первых двух правил сопоставляются с комбинацией фактов, заданных ранее конструкцией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deffacts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консеквенты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этих правил добавляют новые факты, сопоставляемые с антецедентом третьего правила</w:t>
      </w:r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10-12):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25019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Результат добавления первого правила</w:t>
      </w:r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219065" cy="2205990"/>
            <wp:effectExtent l="0" t="0" r="635" b="381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Результат добавления второго правила</w:t>
      </w:r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84470" cy="2094865"/>
            <wp:effectExtent l="0" t="0" r="11430" b="635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Результат добавления третьего правила</w:t>
      </w:r>
    </w:p>
    <w:p w:rsidR="00304CD2" w:rsidRDefault="005C55E6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Выполним по шагам активизацию правил</w:t>
      </w:r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(рис. 13-15):</w:t>
      </w:r>
    </w:p>
    <w:p w:rsidR="00304CD2" w:rsidRDefault="005C55E6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14315" cy="2152650"/>
            <wp:effectExtent l="0" t="0" r="63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Результат активизации первого правила</w:t>
      </w:r>
    </w:p>
    <w:p w:rsidR="00304CD2" w:rsidRDefault="00304CD2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0875" cy="2463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14. Результат активизации второго правила</w:t>
      </w:r>
    </w:p>
    <w:p w:rsidR="00304CD2" w:rsidRDefault="00304C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25146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Результат активизации третьего правила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04CD2" w:rsidRDefault="005C55E6">
      <w:pPr>
        <w:pStyle w:val="2"/>
        <w:spacing w:line="240" w:lineRule="auto"/>
        <w:jc w:val="center"/>
      </w:pPr>
      <w:bookmarkStart w:id="6" w:name="_t7v91cd1a96r" w:colFirst="0" w:colLast="0"/>
      <w:bookmarkEnd w:id="6"/>
      <w:r>
        <w:rPr>
          <w:rFonts w:ascii="Times New Roman" w:eastAsia="Times New Roman" w:hAnsi="Times New Roman" w:cs="Times New Roman"/>
        </w:rPr>
        <w:lastRenderedPageBreak/>
        <w:t>Описание выбранной предметной области</w:t>
      </w:r>
    </w:p>
    <w:p w:rsidR="00304CD2" w:rsidRDefault="005C55E6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ЭС должна вырабатывать рекомендации человеку,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желающему выбрать кино для просмотра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ЭС имеет 6 входных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переменных(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Жанр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 кино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Период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Страна производства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»). Также есть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промежуточн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переменн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Поколение</w:t>
      </w:r>
      <w:r>
        <w:rPr>
          <w:rFonts w:ascii="Times New Roman" w:eastAsia="Times New Roman" w:hAnsi="Times New Roman" w:cs="Times New Roman"/>
          <w:sz w:val="28"/>
          <w:szCs w:val="28"/>
        </w:rPr>
        <w:t>») и выходную переменную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Рекомендованное кино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 следующие варианты выходной переменной: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Белоснежка и семь гномов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Спанч</w:t>
      </w:r>
      <w:proofErr w:type="spellEnd"/>
      <w:r>
        <w:rPr>
          <w:rFonts w:ascii="Times New Roman" w:eastAsia="Times New Roman" w:hAnsi="Times New Roman"/>
          <w:sz w:val="28"/>
          <w:szCs w:val="28"/>
        </w:rPr>
        <w:t>-Боб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Ералаш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Кот в шляпе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Автобус №657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Брат (1 и 2 часть)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Не смотрите наверх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Маска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Операция Ы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Спуск (1 и 2 часть)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Ходячие мертвецы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Пила (все части)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Аватар</w:t>
      </w:r>
      <w:proofErr w:type="spellEnd"/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Потерянные в космосе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Пространство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Игра престолов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Гарри Поттер (все части)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Терминатор 2: судный день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Шестое чувство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Американский пирог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Молчание ягнят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Трансформеры (все части)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Каратель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Ленинград 46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Игра на выживание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Один дома (три фильма)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Майор Гром: Чумной доктор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sz w:val="28"/>
          <w:szCs w:val="28"/>
        </w:rPr>
        <w:t>Джентельмены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 удачи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Бриллиантовая рука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Мерзлая зима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9 рота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Елки (все части)</w:t>
      </w:r>
    </w:p>
    <w:p w:rsidR="00304CD2" w:rsidRDefault="005C55E6">
      <w:pPr>
        <w:numPr>
          <w:ilvl w:val="0"/>
          <w:numId w:val="4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Любовь и Голуби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Возможные варианты значения переменной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numPr>
          <w:ilvl w:val="0"/>
          <w:numId w:val="5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 5 до 100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значения переменной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Жанр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– Боевик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 – Детектив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 – Комедия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 – Ужасы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 – Фантастика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значения переменной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 кино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– Фильм</w:t>
      </w:r>
    </w:p>
    <w:p w:rsidR="00304CD2" w:rsidRDefault="005C55E6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 – Сериал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значения переменной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– Одиночный просмотр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 – С друзьями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 – С семьёй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значения переменной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Период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– Новые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 – Старые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значения переменной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Страна производства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– Зарубежный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 – Русский</w:t>
      </w:r>
    </w:p>
    <w:p w:rsidR="00304CD2" w:rsidRDefault="005C55E6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 – Не имеет значения</w:t>
      </w:r>
    </w:p>
    <w:p w:rsidR="00304CD2" w:rsidRDefault="005C55E6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Возможные варианты значения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промежуточной переменной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переменной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Поколение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304CD2" w:rsidRDefault="005C55E6">
      <w:pPr>
        <w:pStyle w:val="a5"/>
        <w:numPr>
          <w:ilvl w:val="0"/>
          <w:numId w:val="8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Child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Ребенок</w:t>
      </w:r>
    </w:p>
    <w:p w:rsidR="00304CD2" w:rsidRDefault="005C55E6">
      <w:pPr>
        <w:pStyle w:val="a5"/>
        <w:numPr>
          <w:ilvl w:val="0"/>
          <w:numId w:val="8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Teenager–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Подросток</w:t>
      </w:r>
    </w:p>
    <w:p w:rsidR="00304CD2" w:rsidRDefault="005C55E6">
      <w:pPr>
        <w:pStyle w:val="a5"/>
        <w:numPr>
          <w:ilvl w:val="0"/>
          <w:numId w:val="8"/>
        </w:num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Adult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Взрослый</w:t>
      </w:r>
    </w:p>
    <w:p w:rsidR="00304CD2" w:rsidRDefault="005C55E6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зависимости переменных показана на рис. 16, в скобках указаны имена переменных.</w:t>
      </w:r>
    </w:p>
    <w:p w:rsidR="00304CD2" w:rsidRDefault="00304CD2">
      <w:pPr>
        <w:spacing w:before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733415" cy="3333750"/>
            <wp:effectExtent l="0" t="0" r="63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Диаграмма зависимостей переменных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04CD2" w:rsidRDefault="005C55E6">
      <w:pPr>
        <w:pStyle w:val="2"/>
        <w:spacing w:line="240" w:lineRule="auto"/>
        <w:jc w:val="center"/>
      </w:pPr>
      <w:bookmarkStart w:id="7" w:name="_i8j9duz4cvlj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Результаты работы программы ЭС</w:t>
      </w:r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Предположим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ситуацию когда мы хотим найти младшему братику (сестренке) кино, которое вероятнее всего ему</w:t>
      </w:r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ей точно понравится.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175885" cy="966470"/>
            <wp:effectExtent l="0" t="0" r="5715" b="508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Пример работы программы</w:t>
      </w:r>
    </w:p>
    <w:p w:rsidR="00304CD2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следующий пример: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когда зарубежные мультфильмы кажутся слишком жестокими для формирования детской психики, старые добрые советские мультфильмы тут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будут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кстати.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158740" cy="1147445"/>
            <wp:effectExtent l="0" t="0" r="3810" b="1460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Пример работы программы</w:t>
      </w:r>
    </w:p>
    <w:p w:rsidR="00304CD2" w:rsidRPr="005C55E6" w:rsidRDefault="005C55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пример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когда мы стали чуть старше и теперь нам интересны не мультфильмы, а целые вселенные по таким жанрам как ужасы и фантастика</w:t>
      </w:r>
      <w:r w:rsidRPr="005C55E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167630" cy="1133475"/>
            <wp:effectExtent l="0" t="0" r="13970" b="9525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Пример работы программы</w:t>
      </w:r>
    </w:p>
    <w:p w:rsidR="00304CD2" w:rsidRDefault="005C55E6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Приведем последний пример.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Когда после работы приходишь уставший домой. Тебе уже давно не 18. И хочется немножко отдохнуть от повседневной суеты, а в качестве хорошего отдыха принимаешь решение посмотреть старенькие крутые фильмы.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35575" cy="1294765"/>
            <wp:effectExtent l="0" t="0" r="3175" b="63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Пример работы программы</w:t>
      </w:r>
    </w:p>
    <w:p w:rsidR="00304CD2" w:rsidRDefault="005C55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:rsidR="00304CD2" w:rsidRDefault="005C55E6">
      <w:pPr>
        <w:pStyle w:val="2"/>
        <w:spacing w:line="240" w:lineRule="auto"/>
        <w:jc w:val="center"/>
        <w:rPr>
          <w:rFonts w:ascii="Times New Roman" w:eastAsia="Times New Roman" w:hAnsi="Times New Roman" w:cs="Times New Roman"/>
        </w:rPr>
      </w:pPr>
      <w:bookmarkStart w:id="8" w:name="_pu6ifxeezhmx" w:colFirst="0" w:colLast="0"/>
      <w:bookmarkEnd w:id="8"/>
      <w:r>
        <w:rPr>
          <w:rFonts w:ascii="Times New Roman" w:eastAsia="Times New Roman" w:hAnsi="Times New Roman" w:cs="Times New Roman"/>
        </w:rPr>
        <w:lastRenderedPageBreak/>
        <w:t>Текст программы ЭС</w:t>
      </w:r>
    </w:p>
    <w:p w:rsidR="00304CD2" w:rsidRDefault="005C55E6">
      <w:r>
        <w:t>(</w:t>
      </w:r>
      <w:proofErr w:type="spellStart"/>
      <w:r>
        <w:t>defrule</w:t>
      </w:r>
      <w:proofErr w:type="spellEnd"/>
      <w:r>
        <w:t xml:space="preserve"> </w:t>
      </w:r>
      <w:proofErr w:type="spellStart"/>
      <w:r>
        <w:t>data-input</w:t>
      </w:r>
      <w:proofErr w:type="spellEnd"/>
    </w:p>
    <w:p w:rsidR="00304CD2" w:rsidRDefault="005C55E6">
      <w:r>
        <w:t xml:space="preserve">  (</w:t>
      </w:r>
      <w:proofErr w:type="spellStart"/>
      <w:r>
        <w:t>initial-fact</w:t>
      </w:r>
      <w:proofErr w:type="spellEnd"/>
      <w:r>
        <w:t>)</w:t>
      </w:r>
    </w:p>
    <w:p w:rsidR="00304CD2" w:rsidRDefault="005C55E6">
      <w:r>
        <w:t>=&gt;</w:t>
      </w:r>
    </w:p>
    <w:p w:rsidR="00304CD2" w:rsidRDefault="005C55E6">
      <w:r>
        <w:t xml:space="preserve">  ; Ввод возраста</w:t>
      </w:r>
    </w:p>
    <w:p w:rsidR="00304CD2" w:rsidRDefault="005C55E6">
      <w:r>
        <w:t xml:space="preserve">  (</w:t>
      </w:r>
      <w:proofErr w:type="spellStart"/>
      <w:r>
        <w:t>printout</w:t>
      </w:r>
      <w:proofErr w:type="spellEnd"/>
      <w:r>
        <w:t xml:space="preserve"> t </w:t>
      </w:r>
      <w:proofErr w:type="spellStart"/>
      <w:r>
        <w:t>crlf</w:t>
      </w:r>
      <w:proofErr w:type="spellEnd"/>
      <w:r>
        <w:t xml:space="preserve"> "Введите свой </w:t>
      </w:r>
      <w:proofErr w:type="gramStart"/>
      <w:r>
        <w:t>возраст :</w:t>
      </w:r>
      <w:proofErr w:type="gramEnd"/>
      <w:r>
        <w:t xml:space="preserve"> ")</w:t>
      </w:r>
    </w:p>
    <w:p w:rsidR="00304CD2" w:rsidRPr="005C55E6" w:rsidRDefault="005C55E6">
      <w:pPr>
        <w:rPr>
          <w:lang w:val="en-US"/>
        </w:rPr>
      </w:pPr>
      <w:r>
        <w:t xml:space="preserve">  </w:t>
      </w:r>
      <w:r w:rsidRPr="005C55E6">
        <w:rPr>
          <w:lang w:val="en-US"/>
        </w:rPr>
        <w:t>(</w:t>
      </w:r>
      <w:proofErr w:type="gramStart"/>
      <w:r w:rsidRPr="005C55E6">
        <w:rPr>
          <w:lang w:val="en-US"/>
        </w:rPr>
        <w:t>bind ?years</w:t>
      </w:r>
      <w:proofErr w:type="gramEnd"/>
      <w:r w:rsidRPr="005C55E6">
        <w:rPr>
          <w:lang w:val="en-US"/>
        </w:rPr>
        <w:t xml:space="preserve"> (read))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(if (or (</w:t>
      </w:r>
      <w:proofErr w:type="gramStart"/>
      <w:r w:rsidRPr="005C55E6">
        <w:rPr>
          <w:lang w:val="en-US"/>
        </w:rPr>
        <w:t>&lt; ?years</w:t>
      </w:r>
      <w:proofErr w:type="gramEnd"/>
      <w:r w:rsidRPr="005C55E6">
        <w:rPr>
          <w:lang w:val="en-US"/>
        </w:rPr>
        <w:t xml:space="preserve"> 5) (&gt; ?years 100))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    then (printout t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 xml:space="preserve"> "</w:t>
      </w:r>
      <w:r>
        <w:t>Ошибка</w:t>
      </w:r>
      <w:r w:rsidRPr="005C55E6">
        <w:rPr>
          <w:lang w:val="en-US"/>
        </w:rPr>
        <w:t xml:space="preserve"> </w:t>
      </w:r>
      <w:r>
        <w:t>ввода</w:t>
      </w:r>
      <w:r w:rsidRPr="005C55E6">
        <w:rPr>
          <w:lang w:val="en-US"/>
        </w:rPr>
        <w:t>!")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    else (assert (</w:t>
      </w:r>
      <w:proofErr w:type="gramStart"/>
      <w:r w:rsidRPr="005C55E6">
        <w:rPr>
          <w:lang w:val="en-US"/>
        </w:rPr>
        <w:t>years ?years</w:t>
      </w:r>
      <w:proofErr w:type="gramEnd"/>
      <w:r w:rsidRPr="005C55E6">
        <w:rPr>
          <w:lang w:val="en-US"/>
        </w:rPr>
        <w:t>)))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; </w:t>
      </w:r>
      <w:r>
        <w:t>Ввод</w:t>
      </w:r>
      <w:r w:rsidRPr="005C55E6">
        <w:rPr>
          <w:lang w:val="en-US"/>
        </w:rPr>
        <w:t xml:space="preserve"> </w:t>
      </w:r>
      <w:r>
        <w:t>информации</w:t>
      </w:r>
      <w:r w:rsidRPr="005C55E6">
        <w:rPr>
          <w:lang w:val="en-US"/>
        </w:rPr>
        <w:t xml:space="preserve"> </w:t>
      </w:r>
      <w:r>
        <w:t>о</w:t>
      </w:r>
      <w:r w:rsidRPr="005C55E6">
        <w:rPr>
          <w:lang w:val="en-US"/>
        </w:rPr>
        <w:t xml:space="preserve"> </w:t>
      </w:r>
      <w:r>
        <w:t>жанре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(printout t "</w:t>
      </w:r>
      <w:r>
        <w:t>Предпочитаемый</w:t>
      </w:r>
      <w:r w:rsidRPr="005C55E6">
        <w:rPr>
          <w:lang w:val="en-US"/>
        </w:rPr>
        <w:t xml:space="preserve"> </w:t>
      </w:r>
      <w:r>
        <w:t>жанр</w:t>
      </w:r>
      <w:r w:rsidRPr="005C55E6">
        <w:rPr>
          <w:lang w:val="en-US"/>
        </w:rPr>
        <w:t xml:space="preserve"> (1-</w:t>
      </w:r>
      <w:r>
        <w:t>боевик</w:t>
      </w:r>
      <w:r w:rsidRPr="005C55E6">
        <w:rPr>
          <w:lang w:val="en-US"/>
        </w:rPr>
        <w:t>, 2-</w:t>
      </w:r>
      <w:r>
        <w:t>детектив</w:t>
      </w:r>
      <w:r w:rsidRPr="005C55E6">
        <w:rPr>
          <w:lang w:val="en-US"/>
        </w:rPr>
        <w:t>, 3-</w:t>
      </w:r>
      <w:r>
        <w:t>комедия</w:t>
      </w:r>
      <w:r w:rsidRPr="005C55E6">
        <w:rPr>
          <w:lang w:val="en-US"/>
        </w:rPr>
        <w:t>, 4-</w:t>
      </w:r>
      <w:r>
        <w:t>ужасы</w:t>
      </w:r>
      <w:r w:rsidRPr="005C55E6">
        <w:rPr>
          <w:lang w:val="en-US"/>
        </w:rPr>
        <w:t>, 5-</w:t>
      </w:r>
      <w:r>
        <w:t>фантастика</w:t>
      </w:r>
      <w:r w:rsidRPr="005C55E6">
        <w:rPr>
          <w:lang w:val="en-US"/>
        </w:rPr>
        <w:t>): ")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</w:t>
      </w:r>
      <w:proofErr w:type="gramStart"/>
      <w:r w:rsidRPr="005C55E6">
        <w:rPr>
          <w:lang w:val="en-US"/>
        </w:rPr>
        <w:t>bind ?genre</w:t>
      </w:r>
      <w:proofErr w:type="gramEnd"/>
      <w:r w:rsidRPr="005C55E6">
        <w:rPr>
          <w:lang w:val="en-US"/>
        </w:rPr>
        <w:t xml:space="preserve"> (read))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(assert (</w:t>
      </w:r>
      <w:proofErr w:type="gramStart"/>
      <w:r w:rsidRPr="005C55E6">
        <w:rPr>
          <w:lang w:val="en-US"/>
        </w:rPr>
        <w:t>genre ?genre</w:t>
      </w:r>
      <w:proofErr w:type="gramEnd"/>
      <w:r w:rsidRPr="005C55E6">
        <w:rPr>
          <w:lang w:val="en-US"/>
        </w:rPr>
        <w:t>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</w:t>
      </w:r>
    </w:p>
    <w:p w:rsidR="00304CD2" w:rsidRDefault="005C55E6">
      <w:r w:rsidRPr="005C55E6">
        <w:rPr>
          <w:lang w:val="en-US"/>
        </w:rPr>
        <w:t xml:space="preserve">  </w:t>
      </w:r>
      <w:r>
        <w:t>; Ввод информации о типе кино</w:t>
      </w:r>
    </w:p>
    <w:p w:rsidR="00304CD2" w:rsidRDefault="005C55E6">
      <w:r>
        <w:t xml:space="preserve">  (</w:t>
      </w:r>
      <w:proofErr w:type="spellStart"/>
      <w:r>
        <w:t>printout</w:t>
      </w:r>
      <w:proofErr w:type="spellEnd"/>
      <w:r>
        <w:t xml:space="preserve"> t "Тип кино (1-фильм, 2-сериал): ")</w:t>
      </w:r>
    </w:p>
    <w:p w:rsidR="00304CD2" w:rsidRPr="005C55E6" w:rsidRDefault="005C55E6">
      <w:pPr>
        <w:rPr>
          <w:lang w:val="en-US"/>
        </w:rPr>
      </w:pPr>
      <w:r>
        <w:t xml:space="preserve">  </w:t>
      </w:r>
      <w:r w:rsidRPr="005C55E6">
        <w:rPr>
          <w:lang w:val="en-US"/>
        </w:rPr>
        <w:t>(</w:t>
      </w:r>
      <w:proofErr w:type="gramStart"/>
      <w:r w:rsidRPr="005C55E6">
        <w:rPr>
          <w:lang w:val="en-US"/>
        </w:rPr>
        <w:t>bind ?</w:t>
      </w:r>
      <w:proofErr w:type="spellStart"/>
      <w:r w:rsidRPr="005C55E6">
        <w:rPr>
          <w:lang w:val="en-US"/>
        </w:rPr>
        <w:t>typeCinema</w:t>
      </w:r>
      <w:proofErr w:type="spellEnd"/>
      <w:proofErr w:type="gramEnd"/>
      <w:r w:rsidRPr="005C55E6">
        <w:rPr>
          <w:lang w:val="en-US"/>
        </w:rPr>
        <w:t xml:space="preserve"> (read))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(assert (</w:t>
      </w:r>
      <w:proofErr w:type="spellStart"/>
      <w:proofErr w:type="gram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?</w:t>
      </w:r>
      <w:proofErr w:type="spellStart"/>
      <w:r w:rsidRPr="005C55E6">
        <w:rPr>
          <w:lang w:val="en-US"/>
        </w:rPr>
        <w:t>typeCinema</w:t>
      </w:r>
      <w:proofErr w:type="spellEnd"/>
      <w:proofErr w:type="gramEnd"/>
      <w:r w:rsidRPr="005C55E6">
        <w:rPr>
          <w:lang w:val="en-US"/>
        </w:rPr>
        <w:t>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</w:t>
      </w:r>
    </w:p>
    <w:p w:rsidR="00304CD2" w:rsidRDefault="005C55E6">
      <w:r w:rsidRPr="005C55E6">
        <w:rPr>
          <w:lang w:val="en-US"/>
        </w:rPr>
        <w:t xml:space="preserve">  </w:t>
      </w:r>
      <w:r>
        <w:t>; Ввод информации о совместном просмотре</w:t>
      </w:r>
    </w:p>
    <w:p w:rsidR="00304CD2" w:rsidRDefault="005C55E6">
      <w:r>
        <w:t xml:space="preserve">  (</w:t>
      </w:r>
      <w:proofErr w:type="spellStart"/>
      <w:r>
        <w:t>printout</w:t>
      </w:r>
      <w:proofErr w:type="spellEnd"/>
      <w:r>
        <w:t xml:space="preserve"> t "С кем смотрим? (1-один, 2-с друзьями, 3-с семьей): ")</w:t>
      </w:r>
    </w:p>
    <w:p w:rsidR="00304CD2" w:rsidRPr="005C55E6" w:rsidRDefault="005C55E6">
      <w:pPr>
        <w:rPr>
          <w:lang w:val="en-US"/>
        </w:rPr>
      </w:pPr>
      <w:r>
        <w:t xml:space="preserve">  </w:t>
      </w:r>
      <w:r w:rsidRPr="005C55E6">
        <w:rPr>
          <w:lang w:val="en-US"/>
        </w:rPr>
        <w:t>(</w:t>
      </w:r>
      <w:proofErr w:type="gramStart"/>
      <w:r w:rsidRPr="005C55E6">
        <w:rPr>
          <w:lang w:val="en-US"/>
        </w:rPr>
        <w:t>bind ?</w:t>
      </w:r>
      <w:proofErr w:type="spellStart"/>
      <w:r w:rsidRPr="005C55E6">
        <w:rPr>
          <w:lang w:val="en-US"/>
        </w:rPr>
        <w:t>withCompany</w:t>
      </w:r>
      <w:proofErr w:type="spellEnd"/>
      <w:proofErr w:type="gramEnd"/>
      <w:r w:rsidRPr="005C55E6">
        <w:rPr>
          <w:lang w:val="en-US"/>
        </w:rPr>
        <w:t xml:space="preserve"> (read))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(assert (</w:t>
      </w:r>
      <w:proofErr w:type="spellStart"/>
      <w:proofErr w:type="gram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?</w:t>
      </w:r>
      <w:proofErr w:type="spellStart"/>
      <w:r w:rsidRPr="005C55E6">
        <w:rPr>
          <w:lang w:val="en-US"/>
        </w:rPr>
        <w:t>withCompany</w:t>
      </w:r>
      <w:proofErr w:type="spellEnd"/>
      <w:proofErr w:type="gramEnd"/>
      <w:r w:rsidRPr="005C55E6">
        <w:rPr>
          <w:lang w:val="en-US"/>
        </w:rPr>
        <w:t>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</w:t>
      </w:r>
    </w:p>
    <w:p w:rsidR="00304CD2" w:rsidRDefault="005C55E6">
      <w:r w:rsidRPr="005C55E6">
        <w:rPr>
          <w:lang w:val="en-US"/>
        </w:rPr>
        <w:t xml:space="preserve">  </w:t>
      </w:r>
      <w:r>
        <w:t>; Ввод информации о новизне</w:t>
      </w:r>
    </w:p>
    <w:p w:rsidR="00304CD2" w:rsidRDefault="005C55E6">
      <w:r>
        <w:t xml:space="preserve">  (</w:t>
      </w:r>
      <w:proofErr w:type="spellStart"/>
      <w:r>
        <w:t>printout</w:t>
      </w:r>
      <w:proofErr w:type="spellEnd"/>
      <w:r>
        <w:t xml:space="preserve"> t "Годы (1-новые, 2-старые): ")</w:t>
      </w:r>
    </w:p>
    <w:p w:rsidR="00304CD2" w:rsidRPr="005C55E6" w:rsidRDefault="005C55E6">
      <w:pPr>
        <w:rPr>
          <w:lang w:val="en-US"/>
        </w:rPr>
      </w:pPr>
      <w:r>
        <w:t xml:space="preserve">  </w:t>
      </w:r>
      <w:r w:rsidRPr="005C55E6">
        <w:rPr>
          <w:lang w:val="en-US"/>
        </w:rPr>
        <w:t>(</w:t>
      </w:r>
      <w:proofErr w:type="gramStart"/>
      <w:r w:rsidRPr="005C55E6">
        <w:rPr>
          <w:lang w:val="en-US"/>
        </w:rPr>
        <w:t>bind ?</w:t>
      </w:r>
      <w:proofErr w:type="spellStart"/>
      <w:r w:rsidRPr="005C55E6">
        <w:rPr>
          <w:lang w:val="en-US"/>
        </w:rPr>
        <w:t>yearsCinema</w:t>
      </w:r>
      <w:proofErr w:type="spellEnd"/>
      <w:proofErr w:type="gramEnd"/>
      <w:r w:rsidRPr="005C55E6">
        <w:rPr>
          <w:lang w:val="en-US"/>
        </w:rPr>
        <w:t xml:space="preserve"> (read))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(assert (</w:t>
      </w:r>
      <w:proofErr w:type="spellStart"/>
      <w:proofErr w:type="gram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?</w:t>
      </w:r>
      <w:proofErr w:type="spellStart"/>
      <w:r w:rsidRPr="005C55E6">
        <w:rPr>
          <w:lang w:val="en-US"/>
        </w:rPr>
        <w:t>yearsCinema</w:t>
      </w:r>
      <w:proofErr w:type="spellEnd"/>
      <w:proofErr w:type="gramEnd"/>
      <w:r w:rsidRPr="005C55E6">
        <w:rPr>
          <w:lang w:val="en-US"/>
        </w:rPr>
        <w:t>))</w:t>
      </w:r>
    </w:p>
    <w:p w:rsidR="00304CD2" w:rsidRPr="005C55E6" w:rsidRDefault="00304CD2">
      <w:pPr>
        <w:rPr>
          <w:lang w:val="en-US"/>
        </w:rPr>
      </w:pPr>
    </w:p>
    <w:p w:rsidR="00304CD2" w:rsidRDefault="005C55E6">
      <w:r w:rsidRPr="005C55E6">
        <w:rPr>
          <w:lang w:val="en-US"/>
        </w:rPr>
        <w:t xml:space="preserve">  </w:t>
      </w:r>
      <w:r>
        <w:t>; Ввод информации о предпочитаемой стране</w:t>
      </w:r>
    </w:p>
    <w:p w:rsidR="00304CD2" w:rsidRDefault="005C55E6">
      <w:r>
        <w:t xml:space="preserve">  (</w:t>
      </w:r>
      <w:proofErr w:type="spellStart"/>
      <w:r>
        <w:t>printout</w:t>
      </w:r>
      <w:proofErr w:type="spellEnd"/>
      <w:r>
        <w:t xml:space="preserve"> t "Страна </w:t>
      </w:r>
      <w:proofErr w:type="gramStart"/>
      <w:r>
        <w:t>производства(</w:t>
      </w:r>
      <w:proofErr w:type="gramEnd"/>
      <w:r>
        <w:t>1-Зарубежный, 2-Русский, 3-Неважно): ")</w:t>
      </w:r>
    </w:p>
    <w:p w:rsidR="00304CD2" w:rsidRPr="005C55E6" w:rsidRDefault="005C55E6">
      <w:pPr>
        <w:rPr>
          <w:lang w:val="en-US"/>
        </w:rPr>
      </w:pPr>
      <w:r>
        <w:t xml:space="preserve">  </w:t>
      </w:r>
      <w:r w:rsidRPr="005C55E6">
        <w:rPr>
          <w:lang w:val="en-US"/>
        </w:rPr>
        <w:t>(</w:t>
      </w:r>
      <w:proofErr w:type="gramStart"/>
      <w:r w:rsidRPr="005C55E6">
        <w:rPr>
          <w:lang w:val="en-US"/>
        </w:rPr>
        <w:t>bind ?country</w:t>
      </w:r>
      <w:proofErr w:type="gramEnd"/>
      <w:r w:rsidRPr="005C55E6">
        <w:rPr>
          <w:lang w:val="en-US"/>
        </w:rPr>
        <w:t xml:space="preserve"> (read))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  (assert (</w:t>
      </w:r>
      <w:proofErr w:type="gramStart"/>
      <w:r w:rsidRPr="005C55E6">
        <w:rPr>
          <w:lang w:val="en-US"/>
        </w:rPr>
        <w:t>country ?country</w:t>
      </w:r>
      <w:proofErr w:type="gramEnd"/>
      <w:r w:rsidRPr="005C55E6">
        <w:rPr>
          <w:lang w:val="en-US"/>
        </w:rPr>
        <w:t>)))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304CD2">
      <w:pPr>
        <w:rPr>
          <w:lang w:val="en-US"/>
        </w:rPr>
      </w:pPr>
    </w:p>
    <w:p w:rsidR="00304CD2" w:rsidRDefault="005C55E6">
      <w:r>
        <w:t>; Вывод фактов о возрастной группе</w:t>
      </w:r>
    </w:p>
    <w:p w:rsidR="00304CD2" w:rsidRDefault="005C55E6">
      <w:r>
        <w:t>(</w:t>
      </w:r>
      <w:proofErr w:type="spellStart"/>
      <w:r>
        <w:t>defrule</w:t>
      </w:r>
      <w:proofErr w:type="spellEnd"/>
      <w:r>
        <w:t xml:space="preserve"> R1</w:t>
      </w:r>
    </w:p>
    <w:p w:rsidR="00304CD2" w:rsidRPr="005C55E6" w:rsidRDefault="005C55E6">
      <w:pPr>
        <w:rPr>
          <w:lang w:val="en-US"/>
        </w:rPr>
      </w:pPr>
      <w:r>
        <w:tab/>
      </w:r>
      <w:r w:rsidRPr="005C55E6">
        <w:rPr>
          <w:lang w:val="en-US"/>
        </w:rPr>
        <w:t>(</w:t>
      </w:r>
      <w:proofErr w:type="gramStart"/>
      <w:r w:rsidRPr="005C55E6">
        <w:rPr>
          <w:lang w:val="en-US"/>
        </w:rPr>
        <w:t>years ?years</w:t>
      </w:r>
      <w:proofErr w:type="gram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(test (</w:t>
      </w:r>
      <w:proofErr w:type="gramStart"/>
      <w:r w:rsidRPr="005C55E6">
        <w:rPr>
          <w:lang w:val="en-US"/>
        </w:rPr>
        <w:t>&lt; ?years</w:t>
      </w:r>
      <w:proofErr w:type="gramEnd"/>
      <w:r w:rsidRPr="005C55E6">
        <w:rPr>
          <w:lang w:val="en-US"/>
        </w:rPr>
        <w:t xml:space="preserve"> 12)) 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(age Child)))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years ?years</w:t>
      </w:r>
      <w:proofErr w:type="gram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ab/>
        <w:t>(test (&gt;</w:t>
      </w:r>
      <w:proofErr w:type="gramStart"/>
      <w:r w:rsidRPr="005C55E6">
        <w:rPr>
          <w:lang w:val="en-US"/>
        </w:rPr>
        <w:t>= ?years</w:t>
      </w:r>
      <w:proofErr w:type="gramEnd"/>
      <w:r w:rsidRPr="005C55E6">
        <w:rPr>
          <w:lang w:val="en-US"/>
        </w:rPr>
        <w:t xml:space="preserve"> 12)) 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(age Teenager)))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years ?years</w:t>
      </w:r>
      <w:proofErr w:type="gram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(test (&gt;</w:t>
      </w:r>
      <w:proofErr w:type="gramStart"/>
      <w:r w:rsidRPr="005C55E6">
        <w:rPr>
          <w:lang w:val="en-US"/>
        </w:rPr>
        <w:t>= ?years</w:t>
      </w:r>
      <w:proofErr w:type="gramEnd"/>
      <w:r w:rsidRPr="005C55E6">
        <w:rPr>
          <w:lang w:val="en-US"/>
        </w:rPr>
        <w:t xml:space="preserve"> 18)) 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(age Adult)))</w:t>
      </w:r>
    </w:p>
    <w:p w:rsidR="00304CD2" w:rsidRPr="005C55E6" w:rsidRDefault="00304CD2">
      <w:pPr>
        <w:rPr>
          <w:lang w:val="en-US"/>
        </w:rPr>
      </w:pPr>
    </w:p>
    <w:p w:rsidR="00304CD2" w:rsidRDefault="005C55E6">
      <w:r>
        <w:t xml:space="preserve">; Начало определения правил для экспертной системы </w:t>
      </w:r>
      <w:proofErr w:type="spellStart"/>
      <w:r>
        <w:t>рекоммендации</w:t>
      </w:r>
      <w:proofErr w:type="spellEnd"/>
      <w:r>
        <w:t xml:space="preserve"> кино</w:t>
      </w:r>
    </w:p>
    <w:p w:rsidR="00304CD2" w:rsidRDefault="005C55E6">
      <w:r>
        <w:t>; Структура правил далее схожа</w:t>
      </w:r>
    </w:p>
    <w:p w:rsidR="00304CD2" w:rsidRDefault="005C55E6">
      <w:r>
        <w:t>(</w:t>
      </w:r>
      <w:proofErr w:type="spellStart"/>
      <w:r>
        <w:t>defrule</w:t>
      </w:r>
      <w:proofErr w:type="spellEnd"/>
      <w:r>
        <w:t xml:space="preserve"> R4</w:t>
      </w:r>
    </w:p>
    <w:p w:rsidR="00304CD2" w:rsidRPr="005C55E6" w:rsidRDefault="005C55E6">
      <w:pPr>
        <w:rPr>
          <w:lang w:val="en-US"/>
        </w:rPr>
      </w:pPr>
      <w:r>
        <w:tab/>
      </w:r>
      <w:r w:rsidRPr="005C55E6">
        <w:rPr>
          <w:lang w:val="en-US"/>
        </w:rPr>
        <w:t>(age Child)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1)(genre 2)(genre 4))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2)(country 3))</w:t>
      </w:r>
    </w:p>
    <w:p w:rsidR="00304CD2" w:rsidRDefault="005C55E6">
      <w:r>
        <w:t>=&gt;</w:t>
      </w:r>
    </w:p>
    <w:p w:rsidR="00304CD2" w:rsidRDefault="005C55E6">
      <w:proofErr w:type="gramStart"/>
      <w:r>
        <w:t>;Вывод</w:t>
      </w:r>
      <w:proofErr w:type="gramEnd"/>
      <w:r>
        <w:t xml:space="preserve"> сообщения в консоль о результате решение экспертной системы 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Белоснежка и семь гномов"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R5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Child)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</w:t>
      </w:r>
      <w:proofErr w:type="spellStart"/>
      <w:r>
        <w:t>Спанч</w:t>
      </w:r>
      <w:proofErr w:type="spellEnd"/>
      <w:r>
        <w:t xml:space="preserve">-Боб"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R6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Child)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2)(country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Ералаш"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R7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Child)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5)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2)(country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Кот в шляпе"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proofErr w:type="gramStart"/>
      <w:r w:rsidRPr="005C55E6">
        <w:rPr>
          <w:lang w:val="en-US"/>
        </w:rPr>
        <w:t>;</w:t>
      </w:r>
      <w:r>
        <w:t>Подростковый</w:t>
      </w:r>
      <w:proofErr w:type="gramEnd"/>
      <w:r w:rsidRPr="005C55E6">
        <w:rPr>
          <w:lang w:val="en-US"/>
        </w:rPr>
        <w:t xml:space="preserve"> </w:t>
      </w:r>
      <w:r>
        <w:t>возраст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R8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 xml:space="preserve">=&gt; 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Автобус</w:t>
      </w:r>
      <w:r w:rsidRPr="005C55E6">
        <w:rPr>
          <w:lang w:val="en-US"/>
        </w:rPr>
        <w:t xml:space="preserve"> №657"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R9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1)(genre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Default="005C55E6">
      <w:r w:rsidRPr="005C55E6">
        <w:rPr>
          <w:lang w:val="en-US"/>
        </w:rPr>
        <w:tab/>
      </w:r>
      <w:r>
        <w:t>(</w:t>
      </w:r>
      <w:proofErr w:type="spellStart"/>
      <w:r>
        <w:t>yearsCinema</w:t>
      </w:r>
      <w:proofErr w:type="spellEnd"/>
      <w:r>
        <w:t xml:space="preserve"> 2)</w:t>
      </w:r>
    </w:p>
    <w:p w:rsidR="00304CD2" w:rsidRDefault="005C55E6">
      <w:r>
        <w:tab/>
        <w:t>(</w:t>
      </w:r>
      <w:proofErr w:type="spellStart"/>
      <w:r>
        <w:t>country</w:t>
      </w:r>
      <w:proofErr w:type="spellEnd"/>
      <w:r>
        <w:t xml:space="preserve"> 2)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Брат (1 и 2 часть)"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R10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Default="005C55E6">
      <w:r w:rsidRPr="005C55E6">
        <w:rPr>
          <w:lang w:val="en-US"/>
        </w:rPr>
        <w:tab/>
      </w:r>
      <w:r>
        <w:t>(</w:t>
      </w:r>
      <w:proofErr w:type="spellStart"/>
      <w:r>
        <w:t>yearsCinema</w:t>
      </w:r>
      <w:proofErr w:type="spellEnd"/>
      <w:r>
        <w:t xml:space="preserve"> 1)</w:t>
      </w:r>
    </w:p>
    <w:p w:rsidR="00304CD2" w:rsidRDefault="005C55E6">
      <w:r>
        <w:tab/>
        <w:t>(</w:t>
      </w:r>
      <w:proofErr w:type="spellStart"/>
      <w:proofErr w:type="gramStart"/>
      <w:r>
        <w:t>or</w:t>
      </w:r>
      <w:proofErr w:type="spellEnd"/>
      <w:r>
        <w:t>(</w:t>
      </w:r>
      <w:proofErr w:type="spellStart"/>
      <w:proofErr w:type="gramEnd"/>
      <w:r>
        <w:t>country</w:t>
      </w:r>
      <w:proofErr w:type="spellEnd"/>
      <w:r>
        <w:t xml:space="preserve"> 1)(</w:t>
      </w:r>
      <w:proofErr w:type="spellStart"/>
      <w:r>
        <w:t>country</w:t>
      </w:r>
      <w:proofErr w:type="spellEnd"/>
      <w:r>
        <w:t xml:space="preserve">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Не смотрите наверх"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R11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Маска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R12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Default="005C55E6">
      <w:r w:rsidRPr="005C55E6">
        <w:rPr>
          <w:lang w:val="en-US"/>
        </w:rPr>
        <w:tab/>
      </w:r>
      <w:r>
        <w:t>(</w:t>
      </w:r>
      <w:proofErr w:type="spellStart"/>
      <w:r>
        <w:t>yearsCinema</w:t>
      </w:r>
      <w:proofErr w:type="spellEnd"/>
      <w:r>
        <w:t xml:space="preserve"> 2)</w:t>
      </w:r>
    </w:p>
    <w:p w:rsidR="00304CD2" w:rsidRDefault="005C55E6">
      <w:r>
        <w:tab/>
        <w:t>(</w:t>
      </w:r>
      <w:proofErr w:type="spellStart"/>
      <w:r>
        <w:t>country</w:t>
      </w:r>
      <w:proofErr w:type="spellEnd"/>
      <w:r>
        <w:t xml:space="preserve"> 2)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Операция Ы"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R13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4)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Спуск</w:t>
      </w:r>
      <w:r w:rsidRPr="005C55E6">
        <w:rPr>
          <w:lang w:val="en-US"/>
        </w:rPr>
        <w:t xml:space="preserve"> (1 </w:t>
      </w:r>
      <w:r>
        <w:t>и</w:t>
      </w:r>
      <w:r w:rsidRPr="005C55E6">
        <w:rPr>
          <w:lang w:val="en-US"/>
        </w:rPr>
        <w:t xml:space="preserve"> 2 </w:t>
      </w:r>
      <w:r>
        <w:t>часть</w:t>
      </w:r>
      <w:r w:rsidRPr="005C55E6">
        <w:rPr>
          <w:lang w:val="en-US"/>
        </w:rPr>
        <w:t xml:space="preserve">)"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R14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4)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Default="005C55E6">
      <w:r w:rsidRPr="005C55E6">
        <w:rPr>
          <w:lang w:val="en-US"/>
        </w:rPr>
        <w:tab/>
      </w:r>
      <w:r>
        <w:t>(</w:t>
      </w:r>
      <w:proofErr w:type="spellStart"/>
      <w:proofErr w:type="gramStart"/>
      <w:r>
        <w:t>or</w:t>
      </w:r>
      <w:proofErr w:type="spellEnd"/>
      <w:r>
        <w:t>(</w:t>
      </w:r>
      <w:proofErr w:type="spellStart"/>
      <w:proofErr w:type="gramEnd"/>
      <w:r>
        <w:t>country</w:t>
      </w:r>
      <w:proofErr w:type="spellEnd"/>
      <w:r>
        <w:t xml:space="preserve"> 1)(</w:t>
      </w:r>
      <w:proofErr w:type="spellStart"/>
      <w:r>
        <w:t>country</w:t>
      </w:r>
      <w:proofErr w:type="spellEnd"/>
      <w:r>
        <w:t xml:space="preserve">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Ходячие мертвецы"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R15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4)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Пила (все части)"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R16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5)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proofErr w:type="spellStart"/>
      <w:r>
        <w:t>Аватар</w:t>
      </w:r>
      <w:proofErr w:type="spellEnd"/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R17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5)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Потерянные в космосе"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R18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2)(genre 4)(genre 5))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Пространство"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R19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1)(genre 2)(genre 3)(genre 5))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Игра престолов"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R20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2)(genre 5))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Гарри</w:t>
      </w:r>
      <w:r w:rsidRPr="005C55E6">
        <w:rPr>
          <w:lang w:val="en-US"/>
        </w:rPr>
        <w:t xml:space="preserve"> </w:t>
      </w:r>
      <w:r>
        <w:t>Поттер</w:t>
      </w:r>
      <w:r w:rsidRPr="005C55E6">
        <w:rPr>
          <w:lang w:val="en-US"/>
        </w:rPr>
        <w:t xml:space="preserve"> (</w:t>
      </w:r>
      <w:r>
        <w:t>все</w:t>
      </w:r>
      <w:r w:rsidRPr="005C55E6">
        <w:rPr>
          <w:lang w:val="en-US"/>
        </w:rPr>
        <w:t xml:space="preserve"> </w:t>
      </w:r>
      <w:r>
        <w:t>части</w:t>
      </w:r>
      <w:r w:rsidRPr="005C55E6">
        <w:rPr>
          <w:lang w:val="en-US"/>
        </w:rPr>
        <w:t xml:space="preserve">)"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304CD2">
      <w:pPr>
        <w:rPr>
          <w:lang w:val="en-US"/>
        </w:rPr>
      </w:pPr>
    </w:p>
    <w:p w:rsidR="00304CD2" w:rsidRPr="005C55E6" w:rsidRDefault="005C55E6">
      <w:pPr>
        <w:rPr>
          <w:lang w:val="en-US"/>
        </w:rPr>
      </w:pPr>
      <w:proofErr w:type="gramStart"/>
      <w:r w:rsidRPr="005C55E6">
        <w:rPr>
          <w:lang w:val="en-US"/>
        </w:rPr>
        <w:t>;</w:t>
      </w:r>
      <w:r>
        <w:t>Более</w:t>
      </w:r>
      <w:proofErr w:type="gramEnd"/>
      <w:r w:rsidRPr="005C55E6">
        <w:rPr>
          <w:lang w:val="en-US"/>
        </w:rPr>
        <w:t xml:space="preserve"> </w:t>
      </w:r>
      <w:r>
        <w:t>старшее</w:t>
      </w:r>
      <w:r w:rsidRPr="005C55E6">
        <w:rPr>
          <w:lang w:val="en-US"/>
        </w:rPr>
        <w:t xml:space="preserve"> </w:t>
      </w:r>
      <w:r>
        <w:t>поколение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R21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Терминатор</w:t>
      </w:r>
      <w:r w:rsidRPr="005C55E6">
        <w:rPr>
          <w:lang w:val="en-US"/>
        </w:rPr>
        <w:t xml:space="preserve"> 2: </w:t>
      </w:r>
      <w:r>
        <w:t>судный</w:t>
      </w:r>
      <w:r w:rsidRPr="005C55E6">
        <w:rPr>
          <w:lang w:val="en-US"/>
        </w:rPr>
        <w:t xml:space="preserve"> </w:t>
      </w:r>
      <w:r>
        <w:t>день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R22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Шестое чувство"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R23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3)(genre 4))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Американский</w:t>
      </w:r>
      <w:r w:rsidRPr="005C55E6">
        <w:rPr>
          <w:lang w:val="en-US"/>
        </w:rPr>
        <w:t xml:space="preserve"> </w:t>
      </w:r>
      <w:r>
        <w:t>пирог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R24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4)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Молчание</w:t>
      </w:r>
      <w:r w:rsidRPr="005C55E6">
        <w:rPr>
          <w:lang w:val="en-US"/>
        </w:rPr>
        <w:t xml:space="preserve"> </w:t>
      </w:r>
      <w:r>
        <w:t>ягнят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R25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5)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Трансформеры</w:t>
      </w:r>
      <w:r w:rsidRPr="005C55E6">
        <w:rPr>
          <w:lang w:val="en-US"/>
        </w:rPr>
        <w:t xml:space="preserve"> (</w:t>
      </w:r>
      <w:r>
        <w:t>все</w:t>
      </w:r>
      <w:r w:rsidRPr="005C55E6">
        <w:rPr>
          <w:lang w:val="en-US"/>
        </w:rPr>
        <w:t xml:space="preserve"> </w:t>
      </w:r>
      <w:r>
        <w:t>части</w:t>
      </w:r>
      <w:r w:rsidRPr="005C55E6">
        <w:rPr>
          <w:lang w:val="en-US"/>
        </w:rPr>
        <w:t xml:space="preserve">)"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R26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Каратель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R27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(country 2)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Ленинград 46"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R28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3)(genre 4)(genre 5))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(country 2)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Игра на выживание"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R29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2)(genre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spellStart"/>
      <w:proofErr w:type="gramEnd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2)(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Один</w:t>
      </w:r>
      <w:r w:rsidRPr="005C55E6">
        <w:rPr>
          <w:lang w:val="en-US"/>
        </w:rPr>
        <w:t xml:space="preserve"> </w:t>
      </w:r>
      <w:r>
        <w:t>дома</w:t>
      </w:r>
      <w:r w:rsidRPr="005C55E6">
        <w:rPr>
          <w:lang w:val="en-US"/>
        </w:rPr>
        <w:t xml:space="preserve"> (</w:t>
      </w:r>
      <w:r>
        <w:t>три</w:t>
      </w:r>
      <w:r w:rsidRPr="005C55E6">
        <w:rPr>
          <w:lang w:val="en-US"/>
        </w:rPr>
        <w:t xml:space="preserve"> </w:t>
      </w:r>
      <w:r>
        <w:t>фильма</w:t>
      </w:r>
      <w:r w:rsidRPr="005C55E6">
        <w:rPr>
          <w:lang w:val="en-US"/>
        </w:rPr>
        <w:t xml:space="preserve">)"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R30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1)(genre 3)(genre 5))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(country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Майор</w:t>
      </w:r>
      <w:r w:rsidRPr="005C55E6">
        <w:rPr>
          <w:lang w:val="en-US"/>
        </w:rPr>
        <w:t xml:space="preserve"> </w:t>
      </w:r>
      <w:r>
        <w:t>Гром</w:t>
      </w:r>
      <w:r w:rsidRPr="005C55E6">
        <w:rPr>
          <w:lang w:val="en-US"/>
        </w:rPr>
        <w:t xml:space="preserve">: </w:t>
      </w:r>
      <w:r>
        <w:t>Чумной</w:t>
      </w:r>
      <w:r w:rsidRPr="005C55E6">
        <w:rPr>
          <w:lang w:val="en-US"/>
        </w:rPr>
        <w:t xml:space="preserve"> </w:t>
      </w:r>
      <w:r>
        <w:t>доктор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R31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2)(genre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(country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proofErr w:type="spellStart"/>
      <w:r>
        <w:t>Джентельмены</w:t>
      </w:r>
      <w:proofErr w:type="spellEnd"/>
      <w:r w:rsidRPr="005C55E6">
        <w:rPr>
          <w:lang w:val="en-US"/>
        </w:rPr>
        <w:t xml:space="preserve"> </w:t>
      </w:r>
      <w:r>
        <w:t>удачи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R32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genre 1)(genre 2)(genre 3))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(country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=&gt;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lastRenderedPageBreak/>
        <w:t>(printout t "</w:t>
      </w:r>
      <w:r>
        <w:t>Рекомендуется</w:t>
      </w:r>
      <w:r w:rsidRPr="005C55E6">
        <w:rPr>
          <w:lang w:val="en-US"/>
        </w:rPr>
        <w:t xml:space="preserve"> </w:t>
      </w:r>
      <w:r>
        <w:t>к</w:t>
      </w:r>
      <w:r w:rsidRPr="005C55E6">
        <w:rPr>
          <w:lang w:val="en-US"/>
        </w:rPr>
        <w:t xml:space="preserve"> </w:t>
      </w:r>
      <w:r>
        <w:t>просмотру</w:t>
      </w:r>
      <w:r w:rsidRPr="005C55E6">
        <w:rPr>
          <w:lang w:val="en-US"/>
        </w:rPr>
        <w:t xml:space="preserve"> &gt;&gt; </w:t>
      </w:r>
      <w:r>
        <w:t>Бриллиантовая</w:t>
      </w:r>
      <w:r w:rsidRPr="005C55E6">
        <w:rPr>
          <w:lang w:val="en-US"/>
        </w:rPr>
        <w:t xml:space="preserve"> </w:t>
      </w:r>
      <w:r>
        <w:t>рука</w:t>
      </w:r>
      <w:r w:rsidRPr="005C55E6">
        <w:rPr>
          <w:lang w:val="en-US"/>
        </w:rPr>
        <w:t xml:space="preserve">" </w:t>
      </w:r>
      <w:proofErr w:type="spellStart"/>
      <w:r w:rsidRPr="005C55E6">
        <w:rPr>
          <w:lang w:val="en-US"/>
        </w:rPr>
        <w:t>crlf</w:t>
      </w:r>
      <w:proofErr w:type="spellEnd"/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R33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1)(country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Мерзлая зима"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R34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Adult)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2)(country 3))</w:t>
      </w:r>
    </w:p>
    <w:p w:rsidR="00304CD2" w:rsidRDefault="005C55E6">
      <w:r>
        <w:t>=&gt;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9 рота"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R35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2)(country 3))</w:t>
      </w:r>
    </w:p>
    <w:p w:rsidR="00304CD2" w:rsidRDefault="005C55E6">
      <w:r>
        <w:t xml:space="preserve">=&gt; 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Елки (все части)" </w:t>
      </w:r>
      <w:proofErr w:type="spellStart"/>
      <w:r>
        <w:t>crlf</w:t>
      </w:r>
      <w:proofErr w:type="spellEnd"/>
      <w: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(assert (recommended "Yes"))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>(</w:t>
      </w:r>
      <w:proofErr w:type="spellStart"/>
      <w:r w:rsidRPr="005C55E6">
        <w:rPr>
          <w:lang w:val="en-US"/>
        </w:rPr>
        <w:t>defrule</w:t>
      </w:r>
      <w:proofErr w:type="spellEnd"/>
      <w:r w:rsidRPr="005C55E6">
        <w:rPr>
          <w:lang w:val="en-US"/>
        </w:rPr>
        <w:t xml:space="preserve"> R36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(age Teenager)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(genre 3)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typeCinema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withCompany</w:t>
      </w:r>
      <w:proofErr w:type="spellEnd"/>
      <w:r w:rsidRPr="005C55E6">
        <w:rPr>
          <w:lang w:val="en-US"/>
        </w:rPr>
        <w:t xml:space="preserve"> 1)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spellStart"/>
      <w:r w:rsidRPr="005C55E6">
        <w:rPr>
          <w:lang w:val="en-US"/>
        </w:rPr>
        <w:t>yearsCinema</w:t>
      </w:r>
      <w:proofErr w:type="spellEnd"/>
      <w:r w:rsidRPr="005C55E6">
        <w:rPr>
          <w:lang w:val="en-US"/>
        </w:rPr>
        <w:t xml:space="preserve"> 2)</w:t>
      </w:r>
    </w:p>
    <w:p w:rsidR="00304CD2" w:rsidRPr="005C55E6" w:rsidRDefault="005C55E6">
      <w:pPr>
        <w:rPr>
          <w:lang w:val="en-US"/>
        </w:rPr>
      </w:pPr>
      <w:r w:rsidRPr="005C55E6">
        <w:rPr>
          <w:lang w:val="en-US"/>
        </w:rPr>
        <w:tab/>
        <w:t>(</w:t>
      </w:r>
      <w:proofErr w:type="gramStart"/>
      <w:r w:rsidRPr="005C55E6">
        <w:rPr>
          <w:lang w:val="en-US"/>
        </w:rPr>
        <w:t>or(</w:t>
      </w:r>
      <w:proofErr w:type="gramEnd"/>
      <w:r w:rsidRPr="005C55E6">
        <w:rPr>
          <w:lang w:val="en-US"/>
        </w:rPr>
        <w:t>country 2)(country 3))</w:t>
      </w:r>
    </w:p>
    <w:p w:rsidR="00304CD2" w:rsidRDefault="005C55E6">
      <w:r>
        <w:t xml:space="preserve">=&gt; </w:t>
      </w:r>
    </w:p>
    <w:p w:rsidR="00304CD2" w:rsidRDefault="005C55E6">
      <w:r>
        <w:t>(</w:t>
      </w:r>
      <w:proofErr w:type="spellStart"/>
      <w:r>
        <w:t>printout</w:t>
      </w:r>
      <w:proofErr w:type="spellEnd"/>
      <w:r>
        <w:t xml:space="preserve"> t "Рекомендуется к </w:t>
      </w:r>
      <w:proofErr w:type="gramStart"/>
      <w:r>
        <w:t>просмотру &gt;</w:t>
      </w:r>
      <w:proofErr w:type="gramEnd"/>
      <w:r>
        <w:t xml:space="preserve">&gt; Любовь и Голуби" </w:t>
      </w:r>
      <w:proofErr w:type="spellStart"/>
      <w:r>
        <w:t>crlf</w:t>
      </w:r>
      <w:proofErr w:type="spellEnd"/>
      <w:r>
        <w:t>)</w:t>
      </w:r>
    </w:p>
    <w:p w:rsidR="00304CD2" w:rsidRDefault="005C55E6">
      <w:r>
        <w:t>(</w:t>
      </w:r>
      <w:proofErr w:type="spellStart"/>
      <w:r>
        <w:t>assert</w:t>
      </w:r>
      <w:proofErr w:type="spellEnd"/>
      <w:r>
        <w:t xml:space="preserve"> (</w:t>
      </w:r>
      <w:proofErr w:type="spellStart"/>
      <w:r>
        <w:t>recommended</w:t>
      </w:r>
      <w:proofErr w:type="spellEnd"/>
      <w:r>
        <w:t xml:space="preserve"> "</w:t>
      </w:r>
      <w:proofErr w:type="spellStart"/>
      <w:r>
        <w:t>Yes</w:t>
      </w:r>
      <w:proofErr w:type="spellEnd"/>
      <w:r>
        <w:t>"))</w:t>
      </w:r>
    </w:p>
    <w:p w:rsidR="00304CD2" w:rsidRDefault="005C55E6">
      <w:r>
        <w:t>)</w:t>
      </w:r>
    </w:p>
    <w:p w:rsidR="00304CD2" w:rsidRDefault="005C55E6">
      <w:pPr>
        <w:pStyle w:val="1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awkhx5q6crl4" w:colFirst="0" w:colLast="0"/>
      <w:bookmarkEnd w:id="9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Вывод</w:t>
      </w:r>
    </w:p>
    <w:p w:rsidR="00304CD2" w:rsidRDefault="005C55E6" w:rsidP="00DF5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данной лабораторной работы </w:t>
      </w:r>
      <w:r w:rsidR="00DF59F7">
        <w:rPr>
          <w:rFonts w:ascii="Times New Roman" w:eastAsia="Times New Roman" w:hAnsi="Times New Roman" w:cs="Times New Roman"/>
          <w:sz w:val="28"/>
          <w:szCs w:val="28"/>
          <w:lang w:val="ru-RU"/>
        </w:rPr>
        <w:t>№3 «</w:t>
      </w:r>
      <w:r w:rsidR="00DF59F7" w:rsidRPr="00DF59F7">
        <w:rPr>
          <w:rFonts w:ascii="Times New Roman" w:eastAsia="Times New Roman" w:hAnsi="Times New Roman" w:cs="Times New Roman"/>
          <w:sz w:val="28"/>
          <w:szCs w:val="28"/>
          <w:lang w:val="ru-RU"/>
        </w:rPr>
        <w:t>Изучение основных возможностей и базовых команд среды CLIPS. Разработка демонстрационной экспертной системы</w:t>
      </w:r>
      <w:r w:rsidR="00DF59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было произведено изучение основных возможностей и базовых команд среды CLIPS, а также разработана демонстрационная экспертная система</w:t>
      </w:r>
      <w:r w:rsidR="00DF59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выбранной предметной области: составлена база знаний, сохранённая в «</w:t>
      </w:r>
      <w:proofErr w:type="spellStart"/>
      <w:r w:rsidR="00DF59F7">
        <w:rPr>
          <w:rFonts w:ascii="Times New Roman" w:eastAsia="Times New Roman" w:hAnsi="Times New Roman" w:cs="Times New Roman"/>
          <w:sz w:val="28"/>
          <w:szCs w:val="28"/>
          <w:lang w:val="en-US"/>
        </w:rPr>
        <w:t>rulebase</w:t>
      </w:r>
      <w:proofErr w:type="spellEnd"/>
      <w:r w:rsidR="00DF59F7" w:rsidRPr="00DF59F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DF59F7">
        <w:rPr>
          <w:rFonts w:ascii="Times New Roman" w:eastAsia="Times New Roman" w:hAnsi="Times New Roman" w:cs="Times New Roman"/>
          <w:sz w:val="28"/>
          <w:szCs w:val="28"/>
          <w:lang w:val="en-US"/>
        </w:rPr>
        <w:t>clp</w:t>
      </w:r>
      <w:proofErr w:type="spellEnd"/>
      <w:r w:rsidR="00DF59F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DF59F7" w:rsidRPr="00DF59F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DF59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проведены тесты, в результате которых мы убедились в корректности работы 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A51CF" w:rsidRDefault="00EA51CF" w:rsidP="00DF5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возникли следующие проблемы:</w:t>
      </w:r>
    </w:p>
    <w:p w:rsidR="00CF5872" w:rsidRPr="00CF5872" w:rsidRDefault="00D62BE1" w:rsidP="00DF59F7">
      <w:pPr>
        <w:pStyle w:val="a5"/>
        <w:numPr>
          <w:ilvl w:val="3"/>
          <w:numId w:val="1"/>
        </w:numPr>
        <w:spacing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Работа с незнакомой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D62BE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CLIPS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незнание нового языка, его синтаксиса, а также функционала среды. Это вызывало много вопросов, но</w:t>
      </w:r>
      <w:r w:rsidR="00CF5872" w:rsidRPr="00CF58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мы разобрались с ним достаточно быстро, так как</w:t>
      </w:r>
      <w:r w:rsidR="00CF58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5872">
        <w:rPr>
          <w:rFonts w:ascii="Times New Roman" w:eastAsia="Times New Roman" w:hAnsi="Times New Roman" w:cs="Times New Roman"/>
          <w:sz w:val="28"/>
          <w:szCs w:val="28"/>
          <w:lang w:val="en-US"/>
        </w:rPr>
        <w:t>CLIPS</w:t>
      </w:r>
      <w:r w:rsidR="00CF58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требовал полной установки, загрузки дополнительных библиотек, а также не имел проблем разных версии компилятора, как, например, в </w:t>
      </w:r>
      <w:r w:rsidR="00CF5872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CF5872" w:rsidRPr="00CF5872">
        <w:rPr>
          <w:rFonts w:ascii="Times New Roman" w:eastAsia="Times New Roman" w:hAnsi="Times New Roman" w:cs="Times New Roman"/>
          <w:sz w:val="28"/>
          <w:szCs w:val="28"/>
          <w:lang w:val="ru-RU"/>
        </w:rPr>
        <w:t>++.</w:t>
      </w:r>
    </w:p>
    <w:p w:rsidR="00EA51CF" w:rsidRPr="00EA51CF" w:rsidRDefault="00EA51CF" w:rsidP="00DF59F7">
      <w:pPr>
        <w:pStyle w:val="a5"/>
        <w:numPr>
          <w:ilvl w:val="3"/>
          <w:numId w:val="1"/>
        </w:numPr>
        <w:spacing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Выбор предметной области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которая, во-первых, могла быть реализована в нашей ЭС, во-вторых, удовлетворяла бы всех участников бригады и отражала их интересы. Для этого была выбрана знакомая всем предметная область, кино, </w:t>
      </w:r>
      <w:r w:rsidR="00D62BE1">
        <w:rPr>
          <w:rFonts w:ascii="Times New Roman" w:eastAsia="Times New Roman" w:hAnsi="Times New Roman" w:cs="Times New Roman"/>
          <w:sz w:val="28"/>
          <w:szCs w:val="28"/>
          <w:lang w:val="ru-RU"/>
        </w:rPr>
        <w:t>так как она могла быть идеально вписана в ЭС.</w:t>
      </w:r>
    </w:p>
    <w:p w:rsidR="00EA51CF" w:rsidRDefault="00D62BE1" w:rsidP="00DF59F7">
      <w:pPr>
        <w:pStyle w:val="a5"/>
        <w:numPr>
          <w:ilvl w:val="3"/>
          <w:numId w:val="1"/>
        </w:numPr>
        <w:spacing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Документация, в основном, </w:t>
      </w:r>
      <w:r w:rsidR="00CF58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была представлена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английском языке</w:t>
      </w:r>
      <w:r w:rsidR="00CF5872">
        <w:rPr>
          <w:rFonts w:ascii="Times New Roman" w:eastAsia="Times New Roman" w:hAnsi="Times New Roman" w:cs="Times New Roman"/>
          <w:sz w:val="28"/>
          <w:szCs w:val="28"/>
          <w:lang w:val="ru-RU"/>
        </w:rPr>
        <w:t>, что в определённой степени затруднило процесс понимания. Опыт программирования и некоторые знания технического английского</w:t>
      </w:r>
      <w:r w:rsidR="00DF59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5872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позволили найти нужные ответы на интересующие вопросы напрямую в документации.</w:t>
      </w:r>
    </w:p>
    <w:p w:rsidR="00DF59F7" w:rsidRPr="00DF59F7" w:rsidRDefault="00DF59F7" w:rsidP="00DF59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DF59F7" w:rsidRPr="00DF59F7">
      <w:footerReference w:type="default" r:id="rId27"/>
      <w:headerReference w:type="first" r:id="rId28"/>
      <w:footerReference w:type="first" r:id="rId2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6752" w:rsidRDefault="000F6752">
      <w:pPr>
        <w:spacing w:line="240" w:lineRule="auto"/>
      </w:pPr>
      <w:r>
        <w:separator/>
      </w:r>
    </w:p>
  </w:endnote>
  <w:endnote w:type="continuationSeparator" w:id="0">
    <w:p w:rsidR="000F6752" w:rsidRDefault="000F6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5E6" w:rsidRDefault="005C55E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5E6" w:rsidRDefault="005C55E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6752" w:rsidRDefault="000F6752">
      <w:r>
        <w:separator/>
      </w:r>
    </w:p>
  </w:footnote>
  <w:footnote w:type="continuationSeparator" w:id="0">
    <w:p w:rsidR="000F6752" w:rsidRDefault="000F67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55E6" w:rsidRDefault="005C55E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F205925"/>
    <w:multiLevelType w:val="multilevel"/>
    <w:tmpl w:val="BF2059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5B654F3"/>
    <w:multiLevelType w:val="multilevel"/>
    <w:tmpl w:val="25B654F3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C5642"/>
    <w:multiLevelType w:val="multilevel"/>
    <w:tmpl w:val="2AAC5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ADCABA"/>
    <w:multiLevelType w:val="multilevel"/>
    <w:tmpl w:val="59ADCAB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5A2E6B7F"/>
    <w:multiLevelType w:val="multilevel"/>
    <w:tmpl w:val="5A2E6B7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A23AD3"/>
    <w:multiLevelType w:val="multilevel"/>
    <w:tmpl w:val="78A23AD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CD2"/>
    <w:rsid w:val="000637C3"/>
    <w:rsid w:val="000F6752"/>
    <w:rsid w:val="001337D0"/>
    <w:rsid w:val="00304CD2"/>
    <w:rsid w:val="005C55E6"/>
    <w:rsid w:val="0080012F"/>
    <w:rsid w:val="00CF5872"/>
    <w:rsid w:val="00D62BE1"/>
    <w:rsid w:val="00DF59F7"/>
    <w:rsid w:val="00E713CD"/>
    <w:rsid w:val="00EA51CF"/>
    <w:rsid w:val="0AFA3A00"/>
    <w:rsid w:val="20804C26"/>
    <w:rsid w:val="3CEE5614"/>
    <w:rsid w:val="5B7C0B4F"/>
    <w:rsid w:val="6E480B38"/>
    <w:rsid w:val="73CC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ADA8F"/>
  <w15:docId w15:val="{EB6F5E0F-7B0E-4E5C-A296-A47F73B9A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spacing w:line="276" w:lineRule="auto"/>
    </w:pPr>
    <w:rPr>
      <w:sz w:val="22"/>
      <w:szCs w:val="22"/>
      <w:lang w:val="ru"/>
    </w:rPr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4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24</Pages>
  <Words>2900</Words>
  <Characters>16536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</dc:creator>
  <cp:lastModifiedBy>WinkelParzival</cp:lastModifiedBy>
  <cp:revision>6</cp:revision>
  <dcterms:created xsi:type="dcterms:W3CDTF">2022-12-10T13:29:00Z</dcterms:created>
  <dcterms:modified xsi:type="dcterms:W3CDTF">2022-12-16T18:57:00Z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0B34B4CA2D834F4998CD0E268667457D</vt:lpwstr>
  </property>
</Properties>
</file>